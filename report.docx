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1.svg" ContentType="image/svg+xml"/>
  <Override PartName="/word/media/image13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1.svg" ContentType="image/svg+xml"/>
  <Override PartName="/word/media/image23.svg" ContentType="image/svg+xml"/>
  <Override PartName="/word/media/image25.svg" ContentType="image/svg+xml"/>
  <Override PartName="/word/media/image27.svg" ContentType="image/svg+xml"/>
  <Override PartName="/word/media/image29.svg" ContentType="image/svg+xml"/>
  <Override PartName="/word/media/image31.svg" ContentType="image/svg+xml"/>
  <Override PartName="/word/media/image33.svg" ContentType="image/svg+xml"/>
  <Override PartName="/word/media/image35.svg" ContentType="image/svg+xml"/>
  <Override PartName="/word/media/image37.svg" ContentType="image/svg+xml"/>
  <Override PartName="/word/media/image39.svg" ContentType="image/svg+xml"/>
  <Override PartName="/word/media/image41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МИНОБРНАУКИ РОССИИ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САНКТ-ПЕТЕРБУРГСКИЙ ГОСУДАРСТВЕННЫЙ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 xml:space="preserve">ЭЛЕКТРОТЕХНИЧЕСКИЙ УНИВЕРСИТЕТ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«ЛЭТИ» ИМ. В.И. УЛЬЯНОВА (ЛЕНИНА)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Кафедра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МОЭВМ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ИНДИВИДУАЛЬНОЕ ДОМАШНЕЕ ЗАДАНИЕ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по дисциплине «Введение в нереляционные базы данных»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Тема: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  <w:lang w:val="ru-RU"/>
        </w:rPr>
        <w:t>Антикафе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tbl>
      <w:tblPr>
        <w:tblStyle w:val="15"/>
        <w:tblW w:w="9854" w:type="dxa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6"/>
        <w:gridCol w:w="2438"/>
        <w:gridCol w:w="3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тка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гр. 0382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Морева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Е.С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гр. 0383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Владыко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А.О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Студентка гр. 0383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етровская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С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Преподаватель</w:t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Заславский М.М.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Санкт-Петербург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202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4</w:t>
      </w:r>
      <w:r>
        <w:br w:type="page"/>
      </w: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ЗАДАНИЕ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НА КУРСОВУЮ РАБОТУ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tbl>
      <w:tblPr>
        <w:tblStyle w:val="16"/>
        <w:tblW w:w="9854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5"/>
        <w:gridCol w:w="2436"/>
        <w:gridCol w:w="315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Студенты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Морева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Е.С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Группа 0382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Владыко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А.О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етровская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С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Группа 0383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Тема проекта: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Антикафе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2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 xml:space="preserve">Исходные данные: 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Необходимо реализовать приложение  для импорта / хранения / поиска / визуализации экспериментов инструмента Sumo с помощью СУБД Neo4j.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0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Содержание пояснительной записки: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«Содержание», «Введение», «Сценарий использования», «Модель данных», «Разработанное приложение», «Выводы», «Приложения», «Литература»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0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Предполагаемый объем пояснительной записки: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 xml:space="preserve">Не менее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10</w:t>
            </w:r>
            <w:r>
              <w:rPr>
                <w:rFonts w:ascii="Times New Roman" w:hAnsi="Times New Roman" w:eastAsia="Times New Roman" w:cs="Times New Roman"/>
                <w:color w:val="FF0000"/>
                <w:sz w:val="28"/>
                <w:szCs w:val="28"/>
                <w:rtl w:val="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страниц.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 xml:space="preserve">Дата выдачи задания: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2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.09.2023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Дата сдачи реферата: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02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02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.202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Дата защиты реферата: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02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02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.202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гр. 0382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  <w:vAlign w:val="top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Морева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Е.С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гр. 0383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  <w:vAlign w:val="top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Владыко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А.О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Студент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гр. 0383</w:t>
            </w:r>
          </w:p>
        </w:tc>
        <w:tc>
          <w:tcPr>
            <w:tcBorders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  <w:vAlign w:val="top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етровская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С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Преподаватель</w:t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</w:p>
        </w:tc>
        <w:tc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Заславский М.М.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АННОТАЦИЯ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рамках данного курса предполагалось разработать какое-либо приложение в команде на одну из поставленных тем. Была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сформулирована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и утверждена индивидуальная тема - разработка веб-сервиса для посетителей и сотрудников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антикафе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 помощью СУБД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MongoDB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 Найти исходный код и всю дополнительную информацию можно по ссылке: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https://github.com/moevm/nosql2h23-anticafe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ANNOTATION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The course was to develop a team application for one of the identified topics. An individual theme was formulated and approved - the development of a web service for visitors and employees of the anticafe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using the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MongoDB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DBMS was chosen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. You can find the source code and all additional information at: https:/github.com/moevm/nosql2h23-anticafe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СОДЕРЖАНИЕ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ЗАДАНИЕ................................................................................................................. 2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АННОТАЦИЯ.......................................................................................................... 3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СОДЕРЖАНИЕ........................................................................................................ 4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1. ВВЕДЕНИЕ........................................................................................................... 5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1.1. Актуальность решаемой проблемы ……………………............................ 6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1.2. Постановка задачи ……………………........................................................ 6</w:t>
      </w:r>
    </w:p>
    <w:p>
      <w:pPr>
        <w:spacing w:before="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1.3. Предлагаемое решение ................................................................................. 6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1.4. Качественные требования к решению ........................................................ 6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2. СЦЕНАРИИ ИСПОЛЬЗОВАНИЯ.................................................................... 7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2.1. Макеты UI....................................................................................................... 7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2.2. Сценарии использования для задачи ........................................................... 9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2.2.1.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Действующее лицо: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>Пользователь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10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2.2.2.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Действующее лицо: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 xml:space="preserve">Работник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заведения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……..................................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1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2.2.3.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Действующее лицо: Администратор заведения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…..........................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1</w:t>
      </w:r>
    </w:p>
    <w:p>
      <w:pPr>
        <w:spacing w:before="60" w:after="240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3. МОДЕЛЬ ДАННЫХ........................................................................................... 1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ru-RU"/>
        </w:rPr>
        <w:t>3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3.1. Нереляционная модель данных ..................................................................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3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3.1.1. Графическое представление данных ……………………………….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3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3.1.2. Описание назначений коллекций, типов данных и сущностей …..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3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3.1.3.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Оценка удельного объема информации, хранимой в модели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.........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6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3.1.4.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Запросы к модели, с помощью которых реализуются сценарии использования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……………………………………………………................ 1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9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3.2. Реляционные модели данных......................................................................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20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3.2.1. Графическое представление данных…………………………….….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20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3.2.2. Описание назначений коллекций, типов данных и сущностей.......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20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3.2.3.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Оценка удельного объема информации, хранимой в модели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24</w:t>
      </w:r>
    </w:p>
    <w:p>
      <w:pPr>
        <w:spacing w:before="60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3.2.4.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Запросы к модели, с помощью которых реализуются сценарии использования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………………………………................................................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25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3.3. Сравнение моделей...................................................................................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26</w:t>
      </w:r>
    </w:p>
    <w:p>
      <w:pPr>
        <w:spacing w:before="60"/>
        <w:ind w:left="360" w:firstLine="36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3.3.1. Удельный объем информации 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26</w:t>
      </w:r>
    </w:p>
    <w:p>
      <w:pPr>
        <w:spacing w:before="60"/>
        <w:ind w:left="360" w:firstLine="36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3.3.2. Запросы по отдельным юзкейсам 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26</w:t>
      </w:r>
    </w:p>
    <w:p>
      <w:pPr>
        <w:spacing w:before="60"/>
        <w:ind w:left="360" w:firstLine="36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3.3.3. Вывод....................................... 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26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4. РАЗРАБОТАННОЕ ПРИЛОЖЕНИЕ...........................................................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ru-RU"/>
        </w:rPr>
        <w:t>27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4.1. Краткое описание......................................................................................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27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4.2. Использованные технологии...................................................................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27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4.3. Снимки экрана приложения.....................................................................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27</w:t>
      </w:r>
    </w:p>
    <w:p>
      <w:pPr>
        <w:spacing w:before="60" w:after="240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5. ВЫВОД..............................................................................................................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ru-RU"/>
        </w:rPr>
        <w:t>28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5.1. Достигнутые результаты..........................................................................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28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5.2. Недостатки и пути для улучшения полученного решения...................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29</w:t>
      </w:r>
    </w:p>
    <w:p>
      <w:pPr>
        <w:spacing w:before="60"/>
        <w:ind w:left="36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5.3. Будущее развитие решения......................................................................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29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6. ПРИЛОЖЕНИЯ...............................................................................................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ru-RU"/>
        </w:rPr>
        <w:t>29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6.1. Документация по сборке и развертыванию приложения......................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29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60"/>
        <w:ind w:left="36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6.2. Инструкция для пользователя..................................................................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29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7. ЛИТЕРАТУРА..................................................................................................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ru-RU"/>
        </w:rPr>
        <w:t>29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br w:type="page"/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720" w:hanging="360"/>
        <w:jc w:val="center"/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>ВВЕДЕНИЕ</w:t>
      </w:r>
    </w:p>
    <w:p>
      <w:pPr>
        <w:numPr>
          <w:ilvl w:val="0"/>
          <w:numId w:val="2"/>
        </w:numPr>
        <w:shd w:val="clear" w:fill="FFFFFF"/>
        <w:spacing w:line="360" w:lineRule="auto"/>
        <w:ind w:left="720"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Актуальность решаемой проблемы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hd w:val="clear" w:fill="FFFFFF"/>
        <w:spacing w:line="36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Цель работы - создать быстрое и удобное веб-приложения для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антикафе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 </w:t>
      </w:r>
    </w:p>
    <w:p>
      <w:pPr>
        <w:numPr>
          <w:ilvl w:val="0"/>
          <w:numId w:val="2"/>
        </w:numPr>
        <w:shd w:val="clear" w:fill="FFFFFF"/>
        <w:spacing w:line="360" w:lineRule="auto"/>
        <w:ind w:left="720" w:hanging="360"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Постановка задачи</w:t>
      </w:r>
    </w:p>
    <w:p>
      <w:pPr>
        <w:shd w:val="clear" w:fill="FFFFFF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Сервис должен предоставлять функционал для решения следующих задач:</w:t>
      </w:r>
    </w:p>
    <w:p>
      <w:pPr>
        <w:numPr>
          <w:ilvl w:val="0"/>
          <w:numId w:val="3"/>
        </w:numPr>
        <w:shd w:val="clear" w:fill="FFFFFF"/>
        <w:spacing w:before="60" w:line="360" w:lineRule="auto"/>
        <w:ind w:left="720" w:hanging="360"/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Позволять пользователям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-посетителям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регистрироваться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, бронировать столики и заказывать еду</w:t>
      </w:r>
    </w:p>
    <w:p>
      <w:pPr>
        <w:numPr>
          <w:ilvl w:val="0"/>
          <w:numId w:val="3"/>
        </w:numPr>
        <w:shd w:val="clear" w:fill="FFFFFF"/>
        <w:spacing w:line="360" w:lineRule="auto"/>
        <w:ind w:left="720" w:hanging="360"/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Предоставлять пользователям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-работникам антикафе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инструменты для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работы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с гостями и базой данных </w:t>
      </w:r>
    </w:p>
    <w:p>
      <w:pPr>
        <w:numPr>
          <w:ilvl w:val="0"/>
          <w:numId w:val="2"/>
        </w:numPr>
        <w:shd w:val="clear" w:fill="FFFFFF"/>
        <w:spacing w:line="360" w:lineRule="auto"/>
        <w:ind w:left="720"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 Предлагаемое решение</w:t>
      </w:r>
    </w:p>
    <w:p>
      <w:pPr>
        <w:shd w:val="clear" w:fill="FFFFFF"/>
        <w:spacing w:line="36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Для решения поставленной задачи необходимо разработать web приложение для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антикафе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.</w:t>
      </w:r>
    </w:p>
    <w:p>
      <w:pPr>
        <w:numPr>
          <w:ilvl w:val="0"/>
          <w:numId w:val="2"/>
        </w:numPr>
        <w:shd w:val="clear" w:fill="FFFFFF"/>
        <w:spacing w:line="360" w:lineRule="auto"/>
        <w:ind w:left="720"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Качественные требования к решению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Требуется разработать веб-приложение с использованием СУБД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MongoDB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, фреймворка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Vue.js.</w:t>
      </w:r>
    </w:p>
    <w:p>
      <w:pPr>
        <w:shd w:val="clear" w:fill="FFFFFF"/>
        <w:spacing w:before="60" w:after="220" w:line="276" w:lineRule="auto"/>
        <w:rPr>
          <w:rFonts w:ascii="Times New Roman" w:hAnsi="Times New Roman" w:eastAsia="Times New Roman" w:cs="Times New Roman"/>
          <w:color w:val="1F1F1F"/>
          <w:sz w:val="28"/>
          <w:szCs w:val="28"/>
        </w:rPr>
      </w:pPr>
    </w:p>
    <w:p>
      <w:pPr>
        <w:shd w:val="clear" w:fill="FFFFFF"/>
        <w:spacing w:before="60" w:after="220" w:line="276" w:lineRule="auto"/>
        <w:rPr>
          <w:rFonts w:ascii="Times New Roman" w:hAnsi="Times New Roman" w:eastAsia="Times New Roman" w:cs="Times New Roman"/>
          <w:color w:val="1F1F1F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2</w:t>
      </w: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 xml:space="preserve">. </w:t>
      </w: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СЦЕНАРИИ ИСПОЛЬЗОВАНИЯ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.1.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Макет UI</w:t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Главн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ый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экран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(Рис. 1)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16320" cy="4450715"/>
            <wp:effectExtent l="0" t="0" r="10160" b="1460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1 - главн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ый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экран</w:t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Экран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входа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(Рис. 2)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15050" cy="4464685"/>
            <wp:effectExtent l="0" t="0" r="11430" b="635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44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Рисунок 2 -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Экран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входа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Экран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заказа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стола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(Рис. 3)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20130" cy="4470400"/>
            <wp:effectExtent l="0" t="0" r="6350" b="1016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44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Рисунок 3 - Экран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заказа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стола</w:t>
      </w:r>
    </w:p>
    <w:p>
      <w:pPr>
        <w:numPr>
          <w:ilvl w:val="0"/>
          <w:numId w:val="4"/>
        </w:numPr>
        <w:spacing w:line="36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Страница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главного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экрана работника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(Рис. 4)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14415" cy="4458970"/>
            <wp:effectExtent l="0" t="0" r="12065" b="635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1080" w:leftChars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Рисунок 4 - Страница  главного экрана работника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.2.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Сценарии использования для задачи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2.2.1. </w:t>
      </w: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Действующее лицо: Пользователь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0" w:leftChars="0" w:firstLine="38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Основной сценарий: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Пользователь заходит на главную страницу и видит рекламу акций и предстоящих событий в антикафе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Пользователь нажимает «заказать столик» или «вход/регистрация»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Его переносит на страницу авторизации/регистрации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Пользователь выбирает нужный столик и время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Столик заказан!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При входе в аккаунт теперь пользователь видит страницу своего столика</w:t>
      </w:r>
    </w:p>
    <w:p>
      <w:pPr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0" w:leftChars="0" w:firstLine="38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Альтернативный сценарий: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Пользователь зашел на главную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Пользователь покинул сайт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2.2.2. </w:t>
      </w: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Действующее лицо: Работник заведения</w:t>
      </w:r>
    </w:p>
    <w:p>
      <w:pPr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0" w:leftChars="0" w:firstLine="38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Основной сценарий: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Работник заходит на главную и нажимает «вход»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Попадает на свою страницу и выбирает одну из возможностей «посадить посетителя за столик», «принести заказ», «выдать игру»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При "посадить за столик" на экране появляется окно для ввода логина посетителя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397" w:firstLineChars="142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 xml:space="preserve">3.3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После ввода логина Работник попадает на страницу выбора столиков с таблицей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При выдаче игры Посетителю Работник нажимает кнопку "выдать"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397" w:firstLineChars="142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 xml:space="preserve">4.1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На экране появляется окно для ввода логина посетителя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397" w:firstLineChars="142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 xml:space="preserve">4.2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Работник возвращается на главный экран, игра выдана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Выбирая в списке заказов заказ на выдачу, Работник помечает блюдо как "в процессе"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397" w:firstLineChars="142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 xml:space="preserve">5.1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После выдачи заказа заказчику, Работник помечает блюдо как "выдано"</w:t>
      </w:r>
    </w:p>
    <w:p>
      <w:pPr>
        <w:numPr>
          <w:ilvl w:val="0"/>
          <w:numId w:val="0"/>
        </w:numPr>
        <w:spacing w:line="360" w:lineRule="auto"/>
        <w:ind w:left="1080" w:leftChars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2.2.3. </w:t>
      </w: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Действующее лицо: Администратор заведения</w:t>
      </w:r>
    </w:p>
    <w:p>
      <w:pPr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0" w:leftChars="0" w:firstLine="38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Основной сценарий:</w:t>
      </w:r>
    </w:p>
    <w:p>
      <w:pPr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Администратор заходит на главную и нажимает «вход»</w:t>
      </w:r>
    </w:p>
    <w:p>
      <w:pPr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Выбирает одну из возможностей «посадить посетителя за столик», «таблица заказов», «таблица игр», «таблица столиков», «таблица работников», «выгрузка/загрузка БД», «меню»</w:t>
      </w:r>
    </w:p>
    <w:p>
      <w:pPr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В каждом пункте администратор может добавить/удалить/изменить статус (игры, работника, столика, пункта меню соответственно)</w:t>
      </w:r>
    </w:p>
    <w:p>
      <w:pPr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В случае необходимости выгрузки данных из базы, администратор может нажать на соответствующую кнопку на странице администратора и применить необходимые фильтры чтобы получить более конкретные данные</w:t>
      </w:r>
    </w:p>
    <w:p>
      <w:pPr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425" w:leftChars="0" w:hanging="425" w:firstLineChars="0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загрузки данных администратор может нажать на соответствующую кнопку на странице администратора и выбрать источник бд, далее нажать "Окей" и данные будут загружены.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3. МОДЕЛЬ ДАННЫХ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3.1. 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 xml:space="preserve">Нереляционная модель данных </w:t>
      </w:r>
    </w:p>
    <w:p>
      <w:pPr>
        <w:numPr>
          <w:ilvl w:val="0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hanging="36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Графическое представление данных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44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Графическое представление нереляционной базы данных представлено на рис. 5</w:t>
      </w:r>
    </w:p>
    <w:p>
      <w:pPr>
        <w:keepNext/>
        <w:spacing w:after="200"/>
        <w:jc w:val="both"/>
        <w:rPr>
          <w:rFonts w:ascii="Cambria" w:hAnsi="Cambria" w:eastAsia="Cambria" w:cs="Cambria"/>
          <w:sz w:val="24"/>
          <w:szCs w:val="24"/>
        </w:rPr>
      </w:pPr>
      <w:r>
        <w:drawing>
          <wp:inline distT="0" distB="0" distL="114300" distR="114300">
            <wp:extent cx="6116955" cy="4770755"/>
            <wp:effectExtent l="0" t="0" r="9525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440" w:firstLine="0"/>
        <w:jc w:val="center"/>
        <w:rPr>
          <w:rFonts w:ascii="Cambria" w:hAnsi="Cambria" w:eastAsia="Cambria" w:cs="Cambria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5 - Схема нереляционной бд</w:t>
      </w:r>
    </w:p>
    <w:p>
      <w:pPr>
        <w:numPr>
          <w:ilvl w:val="0"/>
          <w:numId w:val="13"/>
        </w:numPr>
        <w:shd w:val="clear" w:fill="FFFFFF"/>
        <w:spacing w:line="360" w:lineRule="auto"/>
        <w:ind w:left="1440" w:hanging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Описание назначений коллекций, типов данных и сущностей</w:t>
      </w:r>
    </w:p>
    <w:p>
      <w:pPr>
        <w:ind w:left="0" w:leftChars="0" w:firstLine="397" w:firstLineChars="142"/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Описание коллекций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Guests - Посетитель - хранит Посетителей антикафе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Employees - Сотрудники - хранит Сотрудников антикафе, как Администраторов, так и обычных работников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Permissions - Разрешения - список доступных ролей-разрешений для Сотрудников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Tables - Столы - список доступных в антикафе столов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Bookings - Брони - список броней, сделанных пользователями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Games - Игры - список доступных в антикафе игр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Foods - Блюда - доступные в антикафе Блюда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Tariffs - Тарифы - возможные Тарифы в антикафе с разными ценниками и списками доступных Блюд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Orders - Заказы - активные Заказы, доступные для выполнения Сотрудниками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ind w:left="0" w:leftChars="0" w:firstLine="397" w:firstLineChars="142"/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Описание сущностей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Guest - Посетитель: Сущность для хранения данных пользователя-посетителя.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каждого посетителя является ObjectID, оно же - первичный ключ.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Login и Password хранят в себе строковые значения логина и пароля, по которым любой пользователь, включая Сотрудник, входит в систему.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First_name и Second_name хранят имя и фамилию пользователя.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Contacts хранит контакты пользователя - email и phone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Bookings_id - список внешних ключей на брони из коллекции Bookings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Current_reservation - объект, описывающий детали нынешней резервации, не пуст если Посетитель на данный момент посажен за стол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Table_id - внешний ключ = номер стола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Total_cost - итоговый счет, значение высчитывается с помощью значений из Тарифа и времени, которое Посетитель провел за столом.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Time_start - время, когда Посетитель сел за стол.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Time_end - время, когда пользователь покинул Стол, при заполнении данного поля производится расчет Total_cost.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Employee - Сотрудник: Сущность для хранения данных пользователя-сотрудника.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ObjectID и первичный ключ для Сотрудника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Login &amp; Password - аналогично пользователю-посетителю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First_name &amp; Second_name &amp; Contacts - аналогично см. выше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Employment date - дата устройства на работу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Status - статус сотрудника (Работает/Не работает/Уволен)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Permissions_id - список внешних ключей Разрешений, по ним определяется, является ли Сотрудник также администратором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Permission - Разрешение: Сущность для создания ролей и разрешений среди Сотрудников.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Name - название роли/Разрешения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 - Стол: Сущность для хранения данных о столиках в антикафе.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Number - номер стола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Capacity - сколько Посетителей помещается за стол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Bookings - список объектов для хранения дат и времени брони стола, существует отдельно от сущности Бронь для облегчения доступа к данным.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Date - объект-дата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Time - список объектов времени брони в конкретную дату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Guests_id - список внешних ключей Посетителей, пополняется после того, как посетители посажены за стол.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Dur_end_est - число - продолжительность брони в минутах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Booking - Бронь: Сущность связующая Столы и Посетителей, для удобства вывода на странице Посетителя созданных им Броней.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Table_id - внешний ключ, обозначение номера стола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Date - дата брони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Time - время брони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Tariff_id - внешний ключ конкретного тарифа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Tariff - Тариф: Сущность Тарифа для подсчета оплаты и списка доступных пользователю Блюд.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Name - название тарифа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Cost_per_min - стоимость минуты, проведенной за столом с данным тарифом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Foods_id - список внешних ключей блюд, включенных в данный тариф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Order - Заказ: Сущность, хранящая данные о заказах, создается, когда Посетитель заказывает доступное ему по Тарифу Блюдо из списка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Food_id - внешний ключ - обозначает вид Блюда, которое требуется принести к Столу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Amount - число Блюд в заказе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Status_done - статус заказа, если выполнен - True, иначе False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Employee_id - внешний ключ - обозначает Сотрудника, взявшего на себя выполнение данного Заказа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Table_id - внешний ключ - номер стола, к которому нужно нести заказ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Food - Блюдо: Блюдо описывает доступную в антикафе еду и напитки.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Name - название блюда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Content - строка, описывающая состав Блюда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In_stock - число доступных объектов данного Блюда на складе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Game - Игра: Сущность, описывающая доступные Игры в антикафе и учитывающая их статус.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ID - первичный ключ - ObjectID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Name - название игры - строка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Players_min - минимальное число игроков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Players_max - максимальное число игроков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Table_id - внешний ключ стола, на котором находится игра. Если игра свободна для брони, данное поле пусто</w:t>
      </w:r>
    </w:p>
    <w:p>
      <w:pPr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numPr>
          <w:ilvl w:val="0"/>
          <w:numId w:val="13"/>
        </w:numPr>
        <w:shd w:val="clear" w:fill="FFFFFF"/>
        <w:spacing w:line="360" w:lineRule="auto"/>
        <w:ind w:left="1200" w:leftChars="0" w:hanging="360" w:firstLineChars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Оценка удельного объема информации, хранимой в модели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1. Так как объем данных типа String зависит от длины самой строки, для данного расчета положим, что всякая строка имеет длину в 6 символов в минимальном случае.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2. В базовом случае в приложении существует лишь 2 роли для Сотрудников - администратор и обычный работник, число возможных Разрешений составляет максимум 1, следовательно наибольшее число элементов в списке Разрешений у одного Сотрудника равно 1.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3. Сущность Стол хранит в себе список объектов дат под названием bookings, который может быть пуст или содержать число объектов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1741170" cy="157480"/>
            <wp:effectExtent l="0" t="0" r="11430" b="10160"/>
            <wp:docPr id="12" name="2384804F-3998-4D57-9195-F3826E402611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84804F-3998-4D57-9195-F3826E402611-1" descr="wps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. Также каждое поле даты есть список объектов-времени резервации в данную дату, число которых может быть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797560" cy="123825"/>
            <wp:effectExtent l="0" t="0" r="10160" b="13335"/>
            <wp:docPr id="13" name="2384804F-3998-4D57-9195-F3826E402611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84804F-3998-4D57-9195-F3826E402611-2" descr="wps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, так как положим наименьшая длительность резервации равна 1 часу. Число списка гостей может находиться в диапазоне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1875790" cy="152400"/>
            <wp:effectExtent l="0" t="0" r="13970" b="0"/>
            <wp:docPr id="14" name="2384804F-3998-4D57-9195-F3826E402611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84804F-3998-4D57-9195-F3826E402611-3" descr="wps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конкретного Стола.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4. Сущность Посетителя хранит в себе список броней, сделанных им, и он может быть как пуст, так и иметь неопределенное число записей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1730375" cy="157480"/>
            <wp:effectExtent l="0" t="0" r="6985" b="10160"/>
            <wp:docPr id="15" name="2384804F-3998-4D57-9195-F3826E402611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84804F-3998-4D57-9195-F3826E402611-4" descr="wps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, где Bookings - коллекция Броней. При этом когда Посетитель посажен за стол, его поля current_reservation заполняются соответственно.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5. Тариф хранит в себе список Блюд, которые доступны при бронировании с данным тарифом для заказа. Их число может быть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1391920" cy="147955"/>
            <wp:effectExtent l="0" t="0" r="10160" b="4445"/>
            <wp:docPr id="16" name="2384804F-3998-4D57-9195-F3826E402611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84804F-3998-4D57-9195-F3826E402611-5" descr="wps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, где Foods - коллекция Блюд.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Таким образом, воспользовавшись значениями согласно спецификации MongoDB составим таблицу типов данных для сущностей: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8"/>
        <w:gridCol w:w="1076"/>
        <w:gridCol w:w="1168"/>
        <w:gridCol w:w="741"/>
        <w:gridCol w:w="967"/>
        <w:gridCol w:w="764"/>
        <w:gridCol w:w="706"/>
        <w:gridCol w:w="765"/>
        <w:gridCol w:w="741"/>
        <w:gridCol w:w="1220"/>
        <w:gridCol w:w="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844" w:type="dxa"/>
          <w:tblHeader/>
        </w:trPr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Guest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Employee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Permission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Table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Booking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Game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Food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Order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Tariff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Размер/ед.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ObjectID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 (+B*)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 (+ 0-1)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 (+N*)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 (+F*)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12 bytes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Int32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 (+N*)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4 bytes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8 bytes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D*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 byte per symbol + 1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Date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8 bytes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2 bytes</w:t>
            </w:r>
          </w:p>
        </w:tc>
      </w:tr>
    </w:tbl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ascii="Arial" w:hAnsi="Arial" w:eastAsia="Arial" w:cs="Arial"/>
          <w:i w:val="0"/>
          <w:iCs w:val="0"/>
          <w:caps w:val="0"/>
          <w:color w:val="4D5156"/>
          <w:spacing w:val="0"/>
          <w:sz w:val="19"/>
          <w:szCs w:val="19"/>
          <w:shd w:val="clear" w:fill="FFFFFF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en-US"/>
        </w:rPr>
        <w:drawing>
          <wp:inline distT="0" distB="0" distL="114300" distR="114300">
            <wp:extent cx="3382010" cy="189865"/>
            <wp:effectExtent l="0" t="0" r="1270" b="8255"/>
            <wp:docPr id="17" name="2384804F-3998-4D57-9195-F3826E402611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384804F-3998-4D57-9195-F3826E402611-6" descr="wps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  <w:lang w:val="en-US"/>
        </w:rPr>
        <w:t xml:space="preserve"> -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t>п.3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D* =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876935" cy="186055"/>
            <wp:effectExtent l="0" t="0" r="6985" b="12065"/>
            <wp:docPr id="18" name="2384804F-3998-4D57-9195-F3826E402611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84804F-3998-4D57-9195-F3826E402611-7" descr="wps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- число возможных объектов времени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B* =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2156460" cy="186055"/>
            <wp:effectExtent l="0" t="0" r="7620" b="12065"/>
            <wp:docPr id="19" name="2384804F-3998-4D57-9195-F3826E402611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84804F-3998-4D57-9195-F3826E402611-8" descr="wps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- п.4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F* =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2132330" cy="210185"/>
            <wp:effectExtent l="0" t="0" r="1270" b="3175"/>
            <wp:docPr id="20" name="2384804F-3998-4D57-9195-F3826E402611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84804F-3998-4D57-9195-F3826E402611-9" descr="wps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- п.5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Выведем формулы объемов для коллекций приведенных сущностей: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drawing>
          <wp:inline distT="0" distB="0" distL="114300" distR="114300">
            <wp:extent cx="5267325" cy="212725"/>
            <wp:effectExtent l="0" t="0" r="5715" b="635"/>
            <wp:docPr id="21" name="2384804F-3998-4D57-9195-F3826E402611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84804F-3998-4D57-9195-F3826E402611-10" descr="wps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drawing>
          <wp:inline distT="0" distB="0" distL="114300" distR="114300">
            <wp:extent cx="4985385" cy="205105"/>
            <wp:effectExtent l="0" t="0" r="13335" b="8255"/>
            <wp:docPr id="22" name="2384804F-3998-4D57-9195-F3826E402611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84804F-3998-4D57-9195-F3826E402611-11" descr="wps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5634990" cy="215265"/>
            <wp:effectExtent l="0" t="0" r="3810" b="13335"/>
            <wp:docPr id="23" name="2384804F-3998-4D57-9195-F3826E402611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84804F-3998-4D57-9195-F3826E402611-12" descr="wps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- 1 Работник-администратор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3705860" cy="198120"/>
            <wp:effectExtent l="0" t="0" r="12700" b="0"/>
            <wp:docPr id="24" name="2384804F-3998-4D57-9195-F3826E402611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84804F-3998-4D57-9195-F3826E402611-13" descr="wps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4364990" cy="217170"/>
            <wp:effectExtent l="0" t="0" r="8890" b="11430"/>
            <wp:docPr id="26" name="2384804F-3998-4D57-9195-F3826E402611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84804F-3998-4D57-9195-F3826E402611-14" descr="wps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drawing>
          <wp:inline distT="0" distB="0" distL="114300" distR="114300">
            <wp:extent cx="4345305" cy="200025"/>
            <wp:effectExtent l="0" t="0" r="13335" b="13335"/>
            <wp:docPr id="25" name="2384804F-3998-4D57-9195-F3826E402611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84804F-3998-4D57-9195-F3826E402611-15" descr="wps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drawing>
          <wp:inline distT="0" distB="0" distL="114300" distR="114300">
            <wp:extent cx="4127500" cy="205740"/>
            <wp:effectExtent l="0" t="0" r="2540" b="7620"/>
            <wp:docPr id="27" name="2384804F-3998-4D57-9195-F3826E402611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84804F-3998-4D57-9195-F3826E402611-16" descr="wps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drawing>
          <wp:inline distT="0" distB="0" distL="114300" distR="114300">
            <wp:extent cx="2273300" cy="191770"/>
            <wp:effectExtent l="0" t="0" r="12700" b="6350"/>
            <wp:docPr id="28" name="2384804F-3998-4D57-9195-F3826E402611-1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84804F-3998-4D57-9195-F3826E402611-17" descr="wps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ru-RU"/>
        </w:rPr>
        <w:drawing>
          <wp:inline distT="0" distB="0" distL="114300" distR="114300">
            <wp:extent cx="4992370" cy="207010"/>
            <wp:effectExtent l="0" t="0" r="6350" b="6350"/>
            <wp:docPr id="29" name="2384804F-3998-4D57-9195-F3826E402611-1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84804F-3998-4D57-9195-F3826E402611-18" descr="wps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расчета среднего размера базы данных после работы антикафе в течение одного месяца положим, что каждый посетитель в посещает заведение 2 раза в компании из 3х человек - т.е. на 1го из трех Guest придется по 2 записи в коллекции Bookings, пусть N* для каждого стола составляет 6. На каждый Booking приходится 5 Orders. Тарифов существует 2, в одном 5 видов блюд, в другом 10. Также 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tables.length() = 10 - число столов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guests.length() = 30 - число пользователей-посетителей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employees.length() = 3 - число работников, администратор 1 из них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games.length() = 20 - число игр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foods.length() = 10 - число видов блюд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tariffs.length() = 2 - число тарифов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strings.length() = 10 - средний размер любой строки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Тогда: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m:oMath>
        <m:r>
          <m:rPr>
            <m:sty m:val="p"/>
          </m:rPr>
          <w:rPr>
            <w:rFonts w:hint="default" w:ascii="Cambria Math" w:hAnsi="Cambria Math" w:eastAsia="Times New Roman" w:cs="Calibri"/>
            <w:sz w:val="28"/>
            <w:szCs w:val="28"/>
            <w:rtl w:val="0"/>
            <w:lang w:val="ru-RU"/>
          </w:rPr>
          <m:t>V_guests</m:t>
        </m:r>
      </m:oMath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 = 30 * (34 + 12 * 20 + 60) = 10,02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V_employees = 3 * (51 + 7 * 10) + 12 = 0,375$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V_tables = 10(23 + 16 * 6 + 5 * 2) = 1,29$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V_bookings = 20(45 + 10) = 1,1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V_games = 20(33 +10) = 0,86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V_foods = 10(18 + 2 * 10) = 0,38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V_orders = 62*20 = 1,24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V_tariffs = 2(10 + 12 * 15 + 10) = 0,4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Тогда общий объем базы данных за месяц при данных условиях: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 = V_guests + V_employees + V_employee-admin + V_tables + V_bookings + V_games + V_foods + V_orders + V_tariffs = 10,02 + 0,375 + 1,29 + 1,1 + 0,86 + 0,38 + 1,24 + 0,4 = 15,5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Объем базы в зависимости от количества пользователей при данных условиях: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V( guests.length() ) = 5,48 + 0.34 guests.length() кБ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подсчета минимального размера при ненулевых значениях полей сущностей базы данных положим, что в каждой коллекции есть по одному объекту, один Сотрудник и есть администратор, Стол имеет одну бронь с одним посетителем, Посетитель посажен за стол, а все строки имеют длину 6. Тогда размер коллекций в байтах будет составлять: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67"/>
        <w:gridCol w:w="1166"/>
        <w:gridCol w:w="1260"/>
        <w:gridCol w:w="823"/>
        <w:gridCol w:w="1055"/>
        <w:gridCol w:w="847"/>
        <w:gridCol w:w="789"/>
        <w:gridCol w:w="848"/>
        <w:gridCol w:w="824"/>
        <w:gridCol w:w="865"/>
        <w:gridCol w:w="6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606" w:type="dxa"/>
          <w:tblHeader/>
        </w:trPr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Guests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Employees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Permissions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Tables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Bookings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Games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Foods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Orders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Tariffs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Сумма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Итого (bytes)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90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105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9"/>
                <w:szCs w:val="19"/>
                <w:lang w:val="en-US" w:eastAsia="zh-CN" w:bidi="ar"/>
              </w:rPr>
              <w:t>470</w:t>
            </w:r>
          </w:p>
        </w:tc>
      </w:tr>
    </w:tbl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</w:p>
    <w:p>
      <w:pPr>
        <w:numPr>
          <w:ilvl w:val="0"/>
          <w:numId w:val="13"/>
        </w:numPr>
        <w:shd w:val="clear" w:fill="FFFFFF"/>
        <w:spacing w:line="360" w:lineRule="auto"/>
        <w:ind w:left="1440" w:hanging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Запросы к модели, с помощью которых реализуются сценарии использования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Текст запросов: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Поиск пользователя в коллекции Guests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currGuest = db.Guests.find ( {login : 'login'}, {password: 'password'} );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Поиск свободных столов на дату 2023-09-20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db.Tables.find({ $or: [ { "2023-09-20": { $exists: false} },  $and: [{ "2023-09-20": { $exists: true, } }, { {$sum: $"2023-09-20".dur_end_est}: { $lt: 1440 } }])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Заказ столика на дату 2023-09-20 8:00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newBooking = db.Bookings.insertOne( 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{_id:  ObjectID()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table_id  : selectedTableID, 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date  : selectedDate, 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time:"8:00", 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tariff_id: selectedTariffID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ab/>
      </w: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}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)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 xml:space="preserve"> currGuest.update({_id: currGuest._id }, {$push: { bookings_id: newBooking._id }})</w:t>
      </w:r>
    </w:p>
    <w:p>
      <w:pPr>
        <w:shd w:val="clear" w:fill="FFFFFF"/>
        <w:spacing w:line="360" w:lineRule="auto"/>
        <w:ind w:left="720" w:firstLine="72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pacing w:line="360" w:lineRule="auto"/>
        <w:ind w:left="720" w:firstLine="0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3.2. 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Реляционная модель данных</w:t>
      </w:r>
    </w:p>
    <w:p>
      <w:pPr>
        <w:numPr>
          <w:ilvl w:val="0"/>
          <w:numId w:val="14"/>
        </w:numPr>
        <w:spacing w:line="360" w:lineRule="auto"/>
        <w:ind w:left="1440" w:hanging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Графическое представление данных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line="360" w:lineRule="auto"/>
        <w:ind w:left="144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Графическое представление реляционной базы данных представлено на рис. 6</w:t>
      </w:r>
    </w:p>
    <w:p>
      <w:pPr>
        <w:keepNext/>
        <w:spacing w:after="200"/>
        <w:rPr>
          <w:rFonts w:ascii="Arial" w:hAnsi="Arial" w:eastAsia="Arial" w:cs="Arial"/>
          <w:color w:val="656D76"/>
          <w:sz w:val="24"/>
          <w:szCs w:val="24"/>
          <w:highlight w:val="white"/>
        </w:rPr>
      </w:pPr>
      <w:r>
        <w:drawing>
          <wp:inline distT="0" distB="0" distL="114300" distR="114300">
            <wp:extent cx="6113145" cy="3497580"/>
            <wp:effectExtent l="0" t="0" r="13335" b="7620"/>
            <wp:docPr id="3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44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Рисунок 6 -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графическое представление реляционной базы данных</w:t>
      </w:r>
    </w:p>
    <w:p>
      <w:pPr>
        <w:numPr>
          <w:ilvl w:val="0"/>
          <w:numId w:val="14"/>
        </w:numPr>
        <w:shd w:val="clear" w:fill="FFFFFF"/>
        <w:spacing w:line="360" w:lineRule="auto"/>
        <w:ind w:left="1440" w:hanging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Описание назначений коллекций, типов данных и сущностей</w:t>
      </w:r>
    </w:p>
    <w:p>
      <w:pPr>
        <w:shd w:val="clear" w:fill="FFFFFF"/>
        <w:spacing w:after="24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“tables”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table_id - уникальный идентификатор стола.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table_number - номер стола в зале.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capacity - сколько стол вмещает людей.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bookings - когда стол забронирован. Тип String. V = n * s, где s = 14 сообщение о дате и времени, n = 4 - среднее количество броней одного стола в день. V = 56b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guests_id - уникальные идентификаторы гостей, сидящих за столом в настоящее время. Тип String. V = n * s, где s = 4 - объем для id одного пользователя, n = 4 - среднее количество человек за одним столом. V = 32b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“guests”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guest_id - уникальный идентификатор гостя.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password - пароль от аккаунта.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contacts - электронная почта и номер телефона. Тип String. V = 50b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bookings_id - идентификаторы броней столов, сделанных этим пользователем. Тип String. V = n * s. n ~ 1 среднее число заказанных столов. s = 4b.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table_id - идентификатор стола, за которым пользователь сидит в данный момент (или null если пользователь не в кафе).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total_cost - текущая стоимость посещения заведения в рублях.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tariff_id - выбранный пользователем тариф.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start_time - время начала посещения кафе. Тип String. V = 12b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end_time - время ухода из кафе. Тип String. V = 12b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“food”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food_id - уникальный идентификатор пункта меню.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name - название пункта меню. Тип String. V = 100b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content - состав. Тип String. V = 1000b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status - статус пункта меню (доступен/недоступен). Тип boolean. V = 1b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“orders”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order_id - уникальный идентификатор заказа еды.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food_id - уникальный идентификатор пункта меню.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status_done - статус приготовления . Тип boolean. V = 1b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employee_id - уникальный идентификатор работника принявшего заказ.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table_id - уникальный идентификатор стола, за которым сидит заказавший посетитель.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“bookings”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booking_id - уникальный идентификатор брони стола.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table_id - номер стола.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date - дата. Тип String. V = 12b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time - время начала сессии. Тип String. V = 12b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tariff_id - тариф, который выбрал пользователь, бронировавший стол, для себя.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“employee”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employee_id - уникальный идентификатор работника.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password - пароль от аккаунта. Тип String. V = 30b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contacts - электронная почта. Тип String. V = 50b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employment_date - дата найма на работу. Тип String. V = 14b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status - статус работника (работает/в отпуске/уволен). Тип String. V = 12b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permission_id - роль в заведении.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“games”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game_id - уникальный идентификатор игры.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name - название игры. Тип String. V = 30b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players_min - минимальное количество игроков.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players_max - максимальное количество игроков.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table_id - номер стола за которым сейчас игра.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“tariff”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tariff_id - уникальный идентификатор тарифа. Тип int32. V = 4b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name - название тарифа. Тип String. V = 30b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cost_per_min - стоимость минуты в рублях. Тип int16. V = 2b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foods_id - id пунктов меню входящих в тариф. Тип String. V = 4 * n. n - количество пунктов меню ~ 40. V = 320b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Таблица “permission”</w:t>
      </w:r>
    </w:p>
    <w:p>
      <w:pPr>
        <w:shd w:val="clear" w:fill="FFFFFF"/>
        <w:spacing w:after="240"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permission_id - уникальный идентификатор роли. Тип int32. V = 4b</w:t>
      </w:r>
    </w:p>
    <w:p>
      <w:pPr>
        <w:shd w:val="clear" w:fill="FFFFFF"/>
        <w:spacing w:after="240" w:line="360" w:lineRule="auto"/>
        <w:ind w:left="720" w:firstLine="0"/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  <w:lang w:val="ru-RU"/>
        </w:rPr>
        <w:t>name - название роли. Тип String. V = 30b</w:t>
      </w:r>
    </w:p>
    <w:p>
      <w:pPr>
        <w:shd w:val="clear" w:fill="FFFFFF"/>
        <w:spacing w:after="240" w:line="360" w:lineRule="auto"/>
        <w:ind w:left="720" w:firstLine="72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numPr>
          <w:ilvl w:val="0"/>
          <w:numId w:val="14"/>
        </w:numPr>
        <w:shd w:val="clear" w:fill="FFFFFF"/>
        <w:spacing w:line="360" w:lineRule="auto"/>
        <w:ind w:left="1400" w:leftChars="0" w:hanging="360" w:firstLineChars="0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Оценка удельного объема информации, хранимой в модели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расчетов возьмем 1 месяц работы кафе, считая что средний посетитель посещает заведение 1.3 раза за тот срок.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четверых пользователей потребуется в среднем: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Три записи в таблице “guests”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Одна запись в таблице “booking”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Шесть записей в таблице “Orders”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одного работника потребуется в среднем: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Одна запись в таблице “employee”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Полставки = 20(часов в неделю) * 4(недели) * 2 (заказа в час положим средним значением) = 160 записей в таблице “orders” в среднем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Объем данных для хранения Nf пунктов меню, Ngm игр, Nt столов, Ntf тарифов, Ng гостей, Ne работников и Np ролей: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V( Nf, Ngm, Nt, Ntf, Ng, Ne, Np ) = Nf * Vf + Ngm * Vgm + Nt * Vt + Ntf * Vtf + Ng * Vg + Ng * 1.5 * Vo + Ng * 0.25 * Vb + Ne * Ve + Np * Vp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Итого при объемах равных соответственно Vf = 1105, Vgm = 42, Vt = 94, Vtf = 356, Vg = 98, Vo = 21, Vb = 40, Ve = 114, Vp = 34 в среднем на месяц требуется: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V( Nf = 30, Ngm = 40, Nt = 12, Ntf = 1, Ng = 100, Ne = 5, Np = 2 ) = 30 * 1105 + 40 * 42 + 12 * 94 + 1 * 356 + 100 * 98 + 5 * 114 + 2 * 34 + 5 * 114 + 2 * 34 + 100 * 1.5 * 21 + 100 * 0.25 * 40 = 51540 b ~ 50.3 Кb</w:t>
      </w: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spacing w:before="180" w:after="18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Объем базы в зависимости от количества пользователей: V( Ng ) = 30 * 1105 + 40 * 42 + 12 * 94 + 1 * 356 + Ng * 98 + 5 * 114 + 2 * 34 + 5 * 114 + 2 * 34 + Ng * 1.5 * 21 + Ng * 0.25 * 40 = 37590 + 139,5Ng b</w:t>
      </w:r>
    </w:p>
    <w:p>
      <w:pPr>
        <w:shd w:val="clear" w:fill="FFFFFF"/>
        <w:spacing w:line="360" w:lineRule="auto"/>
        <w:ind w:left="720" w:firstLine="72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shd w:val="clear" w:fill="FFFFFF"/>
        <w:spacing w:line="360" w:lineRule="auto"/>
        <w:ind w:left="720" w:firstLine="72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numPr>
          <w:ilvl w:val="0"/>
          <w:numId w:val="14"/>
        </w:numPr>
        <w:shd w:val="clear" w:fill="FFFFFF"/>
        <w:spacing w:line="36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Запросы к модели, с помощью которых реализуются сценарии использования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Для реализации основного сценария гостя: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Поиск пользователя в коллекции Guests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SELECT * from Guests  WHERE login = login AND password = password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Поиск свободных столов на дату 2023-09-20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SELECT table_number  from Tables  WHERE table_id NOT IN (SELECT table_id FROM Bookings WHERE date = “2023-09-20”)</w:t>
      </w: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</w:p>
    <w:p>
      <w:pPr>
        <w:shd w:val="clear" w:fill="FFFFFF"/>
        <w:spacing w:line="360" w:lineRule="auto"/>
        <w:ind w:left="720" w:firstLine="0"/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Заказ столика на дату 2023-09-20 8:00</w:t>
      </w:r>
    </w:p>
    <w:p>
      <w:pPr>
        <w:shd w:val="clear" w:fill="FFFFFF"/>
        <w:spacing w:line="360" w:lineRule="auto"/>
        <w:ind w:left="720" w:firstLine="0"/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highlight w:val="white"/>
          <w:rtl w:val="0"/>
        </w:rPr>
        <w:t>INSERT INTO Bookings (booking_id , table_id , date , time , tariff_id, guest_id ) VALUES (booking_id,  selectedTableID, selectedDate, :"8:00", selectedTariffID, guest_id)</w:t>
      </w:r>
    </w:p>
    <w:p>
      <w:pPr>
        <w:shd w:val="clear" w:fill="FFFFFF"/>
        <w:spacing w:line="360" w:lineRule="auto"/>
        <w:ind w:left="720" w:firstLine="72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shd w:val="clear" w:fill="FFFFFF"/>
        <w:spacing w:line="360" w:lineRule="auto"/>
        <w:ind w:left="720" w:firstLine="720"/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3.3. 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rtl w:val="0"/>
        </w:rPr>
        <w:t>Сравнение моделей</w:t>
      </w:r>
    </w:p>
    <w:p>
      <w:pPr>
        <w:numPr>
          <w:ilvl w:val="0"/>
          <w:numId w:val="15"/>
        </w:numPr>
        <w:shd w:val="clear" w:fill="FFFFFF"/>
        <w:spacing w:line="360" w:lineRule="auto"/>
        <w:ind w:left="0" w:leftChars="0" w:firstLine="1080" w:firstLineChars="0"/>
        <w:rPr>
          <w:rFonts w:hint="default" w:ascii="Times New Roman" w:hAnsi="Times New Roman" w:eastAsia="Times New Roman" w:cs="Calibri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При увеличении количества объектов каждой сущности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 xml:space="preserve"> до разумных пределов наибольшее влияние на вес и реляционной, и нереляцион</w:t>
      </w:r>
      <w:r>
        <w:rPr>
          <w:rFonts w:hint="default" w:ascii="Times New Roman" w:hAnsi="Times New Roman" w:eastAsia="Times New Roman" w:cs="Calibri"/>
          <w:sz w:val="28"/>
          <w:szCs w:val="28"/>
          <w:rtl w:val="0"/>
        </w:rPr>
        <w:t>ной модели будет оказывать коллекции сущностей Столы и Посетители.</w:t>
      </w:r>
    </w:p>
    <w:p>
      <w:pPr>
        <w:numPr>
          <w:ilvl w:val="0"/>
          <w:numId w:val="15"/>
        </w:numPr>
        <w:shd w:val="clear" w:fill="FFFFFF"/>
        <w:spacing w:line="360" w:lineRule="auto"/>
        <w:ind w:left="0" w:leftChars="0" w:firstLine="1080" w:firstLineChars="0"/>
        <w:rPr>
          <w:rFonts w:hint="default" w:ascii="Times New Roman" w:hAnsi="Times New Roman" w:eastAsia="Times New Roman" w:cs="Calibri"/>
          <w:sz w:val="28"/>
          <w:szCs w:val="28"/>
          <w:rtl w:val="0"/>
        </w:rPr>
      </w:pPr>
      <w:r>
        <w:rPr>
          <w:rFonts w:hint="default" w:ascii="Times New Roman" w:hAnsi="Times New Roman" w:eastAsia="Times New Roman" w:cs="Calibri"/>
          <w:sz w:val="28"/>
          <w:szCs w:val="28"/>
          <w:rtl w:val="0"/>
        </w:rPr>
        <w:t>Обе модели избыточны по памяти для экономии по времени. Избыточными данными являются само наличие полей брони в сущности Стол и полей резервации в сущности Посетитель.</w:t>
      </w:r>
    </w:p>
    <w:p>
      <w:pPr>
        <w:numPr>
          <w:ilvl w:val="0"/>
          <w:numId w:val="15"/>
        </w:numPr>
        <w:shd w:val="clear" w:fill="FFFFFF"/>
        <w:spacing w:line="360" w:lineRule="auto"/>
        <w:ind w:left="0" w:leftChars="0" w:firstLine="1080" w:firstLineChars="0"/>
        <w:rPr>
          <w:rFonts w:hint="default" w:ascii="Times New Roman" w:hAnsi="Times New Roman" w:eastAsia="Times New Roman" w:cs="Calibri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Запросы к реляционной и нереляционной моделям одинаковы по количеству запросов для совершения юзеркейсa в зависимости от числа объектов в бд и прочих параметров и количеству задействованных коллекции. А именно для совершения юзеркейса задействуются 4 коллекции: 2 раза Посетителей, N раз Столов (в зависимости от их занятости), по 1 разу Тарифов и Брони.</w:t>
      </w:r>
    </w:p>
    <w:p>
      <w:pPr>
        <w:numPr>
          <w:ilvl w:val="0"/>
          <w:numId w:val="15"/>
        </w:numPr>
        <w:shd w:val="clear" w:fill="FFFFFF"/>
        <w:spacing w:line="360" w:lineRule="auto"/>
        <w:ind w:left="0" w:leftChars="0" w:firstLine="108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оценки удельного объема информации сравним объемы баз в зависимости от количества пользователей для хранения Nf пунктов меню, Ngm игр, Nt столов, Ntf тарифов, Ng гостей, Ne работников и Np ролей, при условии Nf = 10, Ngm = 20, Nt = 10, Ntf = 2, Ng = 30, Ne = 3, Np = 2 :</w:t>
      </w:r>
    </w:p>
    <w:p>
      <w:pPr>
        <w:numPr>
          <w:ilvl w:val="0"/>
          <w:numId w:val="16"/>
        </w:numPr>
        <w:shd w:val="clear" w:fill="FFFFFF"/>
        <w:spacing w:line="360" w:lineRule="auto"/>
        <w:ind w:left="420" w:leftChars="0" w:hanging="42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нереляционной БД: 5,48 + 0.34 Ng Кb</w:t>
      </w:r>
    </w:p>
    <w:p>
      <w:pPr>
        <w:numPr>
          <w:ilvl w:val="0"/>
          <w:numId w:val="17"/>
        </w:numPr>
        <w:shd w:val="clear" w:fill="FFFFFF"/>
        <w:spacing w:line="360" w:lineRule="auto"/>
        <w:ind w:left="420" w:leftChars="0" w:hanging="420" w:firstLineChars="0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Для реляционной БД: V( Ng ) = 13547 + 132.5Ng b = 13.23 + 0,12 Ng Кb</w:t>
      </w:r>
    </w:p>
    <w:p>
      <w:pPr>
        <w:numPr>
          <w:ilvl w:val="0"/>
          <w:numId w:val="0"/>
        </w:numPr>
        <w:shd w:val="clear" w:fill="FFFFFF"/>
        <w:spacing w:line="360" w:lineRule="auto"/>
        <w:ind w:left="0" w:leftChars="0" w:firstLine="397" w:firstLineChars="142"/>
        <w:rPr>
          <w:rFonts w:hint="default" w:ascii="Times New Roman" w:hAnsi="Times New Roman" w:eastAsia="Times New Roman" w:cs="Calibri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Итого, если </w:t>
      </w:r>
      <w:r>
        <w:rPr>
          <w:rFonts w:hint="default" w:ascii="Times New Roman" w:hAnsi="Times New Roman" w:eastAsia="Times New Roman" w:cs="Calibri"/>
          <w:sz w:val="28"/>
          <w:szCs w:val="28"/>
          <w:rtl w:val="0"/>
        </w:rPr>
        <w:t>количество посетителей будет превышать 58 (из равенства формул), Реляционная модель будет выгоднее по памяти. Это будет сильнее ощущаться, если в среднем каждый день в антикафе будет приходить более 10 ч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еловек, что вполне реально.</w:t>
      </w:r>
    </w:p>
    <w:p>
      <w:pPr>
        <w:numPr>
          <w:ilvl w:val="0"/>
          <w:numId w:val="15"/>
        </w:numPr>
        <w:shd w:val="clear" w:fill="FFFFFF"/>
        <w:spacing w:line="360" w:lineRule="auto"/>
        <w:ind w:left="0" w:leftChars="0" w:firstLine="1080" w:firstLineChars="0"/>
        <w:rPr>
          <w:rFonts w:hint="default" w:ascii="Times New Roman" w:hAnsi="Times New Roman" w:eastAsia="Times New Roman" w:cs="Calibri"/>
          <w:b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 w:cs="Calibri"/>
          <w:b/>
          <w:bCs/>
          <w:sz w:val="28"/>
          <w:szCs w:val="28"/>
          <w:rtl w:val="0"/>
          <w:lang w:val="ru-RU"/>
        </w:rPr>
        <w:t>Вывод.</w:t>
      </w:r>
    </w:p>
    <w:p>
      <w:pPr>
        <w:numPr>
          <w:ilvl w:val="0"/>
          <w:numId w:val="0"/>
        </w:numPr>
        <w:shd w:val="clear" w:fill="FFFFFF"/>
        <w:spacing w:line="360" w:lineRule="auto"/>
        <w:ind w:left="0" w:leftChars="0" w:firstLine="397" w:firstLineChars="142"/>
        <w:rPr>
          <w:rFonts w:hint="default" w:ascii="Times New Roman" w:hAnsi="Times New Roman" w:eastAsia="Times New Roman" w:cs="Calibri"/>
          <w:sz w:val="28"/>
          <w:szCs w:val="28"/>
          <w:rtl w:val="0"/>
        </w:rPr>
      </w:pPr>
      <w:r>
        <w:rPr>
          <w:rFonts w:hint="default" w:ascii="Times New Roman" w:hAnsi="Times New Roman" w:eastAsia="Times New Roman" w:cs="Calibri"/>
          <w:sz w:val="28"/>
          <w:szCs w:val="28"/>
          <w:rtl w:val="0"/>
        </w:rPr>
        <w:t>Подводя итоги, реляционная модель данных будет более удачным выбором с точки зрения памяти и простоты модели для популярного антикафе с 60 и более посетителями в месяц.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2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/>
          <w:smallCaps/>
          <w:color w:val="000000"/>
          <w:sz w:val="28"/>
          <w:szCs w:val="28"/>
          <w:rtl w:val="0"/>
        </w:rPr>
        <w:t xml:space="preserve">. </w:t>
      </w: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РАЗРАБОТАННОЕ ПРИЛОЖЕНИЕ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.1.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Краткое описание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Приложение было разработано на фреймворке Nuxt.js, работающем на Node.js. Для реализации бэкенд-логики использовались API маршруты Nuxt.js, в то время как для фронтенда использовался Vue.js.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4.2. Использованные технологии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База данных: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47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>MongoDB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Back-end: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Node.js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Nuxt.js API Routes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Front-end: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Vue.js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Nuxt.js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4.3. Снимки экрана приложения</w:t>
      </w:r>
    </w:p>
    <w:p>
      <w:pPr>
        <w:keepNext/>
        <w:spacing w:line="360" w:lineRule="auto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9000" cy="3182620"/>
            <wp:effectExtent l="0" t="0" r="5080" b="2540"/>
            <wp:docPr id="32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7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-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Главный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экран</w:t>
      </w:r>
    </w:p>
    <w:p>
      <w:pPr>
        <w:keepNext/>
        <w:spacing w:line="360" w:lineRule="auto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00065" cy="3312160"/>
            <wp:effectExtent l="0" t="0" r="8255" b="10160"/>
            <wp:docPr id="34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-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Вход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в аккаунт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82005" cy="3228340"/>
            <wp:effectExtent l="0" t="0" r="635" b="2540"/>
            <wp:docPr id="35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-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столиков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5. ВЫВОДЫ</w:t>
      </w:r>
    </w:p>
    <w:p>
      <w:pPr>
        <w:spacing w:line="36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5.1.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 текущем этапе развития приложения, мы успешно реализовали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бэкенд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, авторизацию, некоторые страницы фронтенда, на которых можно в виде таблиц просматривать содержимое базы данны. 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5.2. Недостатки и пути для улучшения полученного решения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данный момент,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наше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приложение реализовано не полностью и требует значительных доработок во всех сферах. Например, необходимо добавление всех страниц и связей между ними, реализация фильтров. </w:t>
      </w:r>
      <w:bookmarkStart w:id="0" w:name="_GoBack"/>
      <w:bookmarkEnd w:id="0"/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5.3.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Будущее развитие решения 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перспективе планируется расширение функционала приложения, включая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постоянную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работу с большим количеством пользователей и объемом данных, а также выполнение полного функционала антикафе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.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spacing w:line="360" w:lineRule="auto"/>
        <w:ind w:firstLine="72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6. ПРИЛОЖЕНИЯ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6.1. Документация по сборке и развертыванию приложения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Скачать проект из репозитория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Запустить команду: docker compose up</w:t>
      </w: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6.2. Инструкция для пользователя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29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Открыть приложение: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begin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instrText xml:space="preserve"> HYPERLINK "http://localhost:3000/" </w:instrTex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separate"/>
      </w:r>
      <w:r>
        <w:rPr>
          <w:rStyle w:val="10"/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  <w:rtl w:val="0"/>
        </w:rPr>
        <w:t>http://localhost:3000/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69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spacing w:line="360" w:lineRule="auto"/>
        <w:ind w:firstLine="72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7. ЛИТЕРАТУРА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276" w:right="0" w:hanging="195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Документация к Neo4j: </w:t>
      </w:r>
      <w:r>
        <w:fldChar w:fldCharType="begin"/>
      </w:r>
      <w:r>
        <w:instrText xml:space="preserve"> HYPERLINK "https://neo4j.com/docs/" \h </w:instrText>
      </w:r>
      <w:r>
        <w:fldChar w:fldCharType="separate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8"/>
          <w:szCs w:val="28"/>
          <w:u w:val="single"/>
          <w:shd w:val="clear" w:fill="auto"/>
          <w:vertAlign w:val="baseline"/>
          <w:rtl w:val="0"/>
        </w:rPr>
        <w:t>https://www.mongodb.com/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FF"/>
          <w:sz w:val="28"/>
          <w:szCs w:val="28"/>
          <w:u w:val="single"/>
          <w:shd w:val="clear" w:fill="auto"/>
          <w:vertAlign w:val="baseline"/>
          <w:rtl w:val="0"/>
        </w:rPr>
        <w:t>docs/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FF"/>
          <w:sz w:val="28"/>
          <w:szCs w:val="28"/>
          <w:u w:val="single"/>
          <w:shd w:val="clear" w:fill="auto"/>
          <w:vertAlign w:val="baselin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276" w:right="0" w:hanging="195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Официальная документация Nuxt: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begin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instrText xml:space="preserve"> HYPERLINK "https://nuxt.com/docs/" </w:instrTex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separate"/>
      </w:r>
      <w:r>
        <w:rPr>
          <w:rStyle w:val="10"/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  <w:rtl w:val="0"/>
        </w:rPr>
        <w:t>https://nuxt.com/docs/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276" w:right="0" w:hanging="195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Официальная документация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lang w:val="en-US"/>
        </w:rPr>
        <w:t>V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t>ue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  <w:t>https://ru.vuejs.org/v2/guide/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134" w:right="567" w:bottom="1134" w:left="1701" w:header="425" w:footer="709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Noto Sans Symbols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">
    <w:panose1 w:val="020B0502040504090204"/>
    <w:charset w:val="00"/>
    <w:family w:val="auto"/>
    <w:pitch w:val="default"/>
    <w:sig w:usb0="E00002FF" w:usb1="400078FF" w:usb2="00000021" w:usb3="00000000" w:csb0="2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center"/>
      <w:rPr>
        <w:rFonts w:ascii="Times New Roman" w:hAnsi="Times New Roman" w:eastAsia="Times New Roman" w:cs="Times New Roman"/>
        <w:color w:val="000000"/>
        <w:sz w:val="24"/>
        <w:szCs w:val="24"/>
      </w:rPr>
    </w:pP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begin"/>
    </w:r>
    <w:r>
      <w:rPr>
        <w:rFonts w:ascii="Times New Roman" w:hAnsi="Times New Roman" w:eastAsia="Times New Roman" w:cs="Times New Roman"/>
        <w:color w:val="000000"/>
        <w:sz w:val="24"/>
        <w:szCs w:val="24"/>
      </w:rPr>
      <w:instrText xml:space="preserve">PAGE</w:instrText>
    </w: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separate"/>
    </w: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end"/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rPr>
        <w:rFonts w:ascii="Times New Roman" w:hAnsi="Times New Roman" w:eastAsia="Times New Roman" w:cs="Times New Roman"/>
        <w:color w:val="000000"/>
        <w:sz w:val="24"/>
        <w:szCs w:val="24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  <w:r>
      <w:rPr>
        <w:rFonts w:ascii="Times New Roman" w:hAnsi="Times New Roman" w:eastAsia="Times New Roman" w:cs="Times New Roman"/>
        <w:color w:val="000000"/>
        <w:sz w:val="24"/>
        <w:szCs w:val="24"/>
        <w:rtl w:val="0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379C71"/>
    <w:multiLevelType w:val="singleLevel"/>
    <w:tmpl w:val="90379C7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48D9926"/>
    <w:multiLevelType w:val="singleLevel"/>
    <w:tmpl w:val="948D992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98BCA79F"/>
    <w:multiLevelType w:val="singleLevel"/>
    <w:tmpl w:val="98BCA79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4">
    <w:nsid w:val="A43D4BD6"/>
    <w:multiLevelType w:val="singleLevel"/>
    <w:tmpl w:val="A43D4BD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157EC0B"/>
    <w:multiLevelType w:val="singleLevel"/>
    <w:tmpl w:val="B157EC0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CF092B84"/>
    <w:multiLevelType w:val="multilevel"/>
    <w:tmpl w:val="CF092B84"/>
    <w:lvl w:ilvl="0" w:tentative="0">
      <w:start w:val="1"/>
      <w:numFmt w:val="decimal"/>
      <w:lvlText w:val="1.%1"/>
      <w:lvlJc w:val="left"/>
      <w:pPr>
        <w:ind w:left="720" w:hanging="360"/>
      </w:pPr>
      <w:rPr>
        <w:rFonts w:ascii="Arial" w:hAnsi="Arial" w:eastAsia="Arial" w:cs="Arial"/>
        <w:b/>
        <w:color w:val="000000"/>
        <w:u w:val="none"/>
      </w:rPr>
    </w:lvl>
    <w:lvl w:ilvl="1" w:tentative="0">
      <w:start w:val="1"/>
      <w:numFmt w:val="lowerLetter"/>
      <w:lvlText w:val="1.%2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1.%3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1.%4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1.%5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1.%6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1.%7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1.%8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1.%9"/>
      <w:lvlJc w:val="right"/>
      <w:pPr>
        <w:ind w:left="6480" w:hanging="360"/>
      </w:pPr>
      <w:rPr>
        <w:u w:val="none"/>
      </w:rPr>
    </w:lvl>
  </w:abstractNum>
  <w:abstractNum w:abstractNumId="8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1447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67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7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7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7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7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7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7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7" w:hanging="360"/>
      </w:pPr>
      <w:rPr>
        <w:rFonts w:ascii="Noto Sans Symbols" w:hAnsi="Noto Sans Symbols" w:eastAsia="Noto Sans Symbols" w:cs="Noto Sans Symbols"/>
      </w:rPr>
    </w:lvl>
  </w:abstractNum>
  <w:abstractNum w:abstractNumId="9">
    <w:nsid w:val="DCBA6B53"/>
    <w:multiLevelType w:val="multilevel"/>
    <w:tmpl w:val="DCBA6B53"/>
    <w:lvl w:ilvl="0" w:tentative="0">
      <w:start w:val="1"/>
      <w:numFmt w:val="decimal"/>
      <w:lvlText w:val="3.3.%1.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F4B5D9F5"/>
    <w:multiLevelType w:val="multilevel"/>
    <w:tmpl w:val="F4B5D9F5"/>
    <w:lvl w:ilvl="0" w:tentative="0">
      <w:start w:val="1"/>
      <w:numFmt w:val="decimal"/>
      <w:lvlText w:val="3.1.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0C113E3E"/>
    <w:multiLevelType w:val="singleLevel"/>
    <w:tmpl w:val="0C113E3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0F7100A1"/>
    <w:multiLevelType w:val="singleLevel"/>
    <w:tmpl w:val="0F7100A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17C97710"/>
    <w:multiLevelType w:val="singleLevel"/>
    <w:tmpl w:val="17C9771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2470EC97"/>
    <w:multiLevelType w:val="multilevel"/>
    <w:tmpl w:val="2470EC97"/>
    <w:lvl w:ilvl="0" w:tentative="0">
      <w:start w:val="1"/>
      <w:numFmt w:val="decimal"/>
      <w:lvlText w:val="3.2.%1.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nsid w:val="33380FA4"/>
    <w:multiLevelType w:val="singleLevel"/>
    <w:tmpl w:val="33380F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46A08BB8"/>
    <w:multiLevelType w:val="multilevel"/>
    <w:tmpl w:val="46A08BB8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1F1F1F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4EE8778"/>
    <w:multiLevelType w:val="singleLevel"/>
    <w:tmpl w:val="74EE87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7"/>
  </w:num>
  <w:num w:numId="3">
    <w:abstractNumId w:val="20"/>
  </w:num>
  <w:num w:numId="4">
    <w:abstractNumId w:val="6"/>
  </w:num>
  <w:num w:numId="5">
    <w:abstractNumId w:val="5"/>
  </w:num>
  <w:num w:numId="6">
    <w:abstractNumId w:val="2"/>
  </w:num>
  <w:num w:numId="7">
    <w:abstractNumId w:val="12"/>
  </w:num>
  <w:num w:numId="8">
    <w:abstractNumId w:val="1"/>
  </w:num>
  <w:num w:numId="9">
    <w:abstractNumId w:val="22"/>
  </w:num>
  <w:num w:numId="10">
    <w:abstractNumId w:val="0"/>
  </w:num>
  <w:num w:numId="11">
    <w:abstractNumId w:val="15"/>
  </w:num>
  <w:num w:numId="12">
    <w:abstractNumId w:val="17"/>
  </w:num>
  <w:num w:numId="13">
    <w:abstractNumId w:val="10"/>
  </w:num>
  <w:num w:numId="14">
    <w:abstractNumId w:val="16"/>
  </w:num>
  <w:num w:numId="15">
    <w:abstractNumId w:val="9"/>
  </w:num>
  <w:num w:numId="16">
    <w:abstractNumId w:val="14"/>
  </w:num>
  <w:num w:numId="17">
    <w:abstractNumId w:val="4"/>
  </w:num>
  <w:num w:numId="18">
    <w:abstractNumId w:val="8"/>
  </w:num>
  <w:num w:numId="19">
    <w:abstractNumId w:val="3"/>
  </w:num>
  <w:num w:numId="20">
    <w:abstractNumId w:val="19"/>
  </w:num>
  <w:num w:numId="21">
    <w:abstractNumId w:val="21"/>
  </w:num>
  <w:num w:numId="22">
    <w:abstractNumId w:val="1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3B2EC0"/>
    <w:rsid w:val="01AB36BD"/>
    <w:rsid w:val="082C10F0"/>
    <w:rsid w:val="08746218"/>
    <w:rsid w:val="08A46822"/>
    <w:rsid w:val="09110F69"/>
    <w:rsid w:val="095E7681"/>
    <w:rsid w:val="1084098E"/>
    <w:rsid w:val="10B400EF"/>
    <w:rsid w:val="10EF170F"/>
    <w:rsid w:val="11644469"/>
    <w:rsid w:val="14241929"/>
    <w:rsid w:val="182B58BF"/>
    <w:rsid w:val="1A5003B0"/>
    <w:rsid w:val="1FB22444"/>
    <w:rsid w:val="20971041"/>
    <w:rsid w:val="266474E1"/>
    <w:rsid w:val="26EF0ED5"/>
    <w:rsid w:val="27947434"/>
    <w:rsid w:val="27976201"/>
    <w:rsid w:val="2D1016B8"/>
    <w:rsid w:val="30587598"/>
    <w:rsid w:val="31075B7E"/>
    <w:rsid w:val="31391E91"/>
    <w:rsid w:val="342159B9"/>
    <w:rsid w:val="37887BB9"/>
    <w:rsid w:val="38481309"/>
    <w:rsid w:val="38746FC5"/>
    <w:rsid w:val="39863A23"/>
    <w:rsid w:val="3E667CEF"/>
    <w:rsid w:val="3F0E4E1B"/>
    <w:rsid w:val="3F2B6394"/>
    <w:rsid w:val="3F357817"/>
    <w:rsid w:val="460E2A66"/>
    <w:rsid w:val="47176170"/>
    <w:rsid w:val="47A32315"/>
    <w:rsid w:val="48521F10"/>
    <w:rsid w:val="512F19F7"/>
    <w:rsid w:val="529C2B85"/>
    <w:rsid w:val="531C777F"/>
    <w:rsid w:val="55245CBF"/>
    <w:rsid w:val="55C36F91"/>
    <w:rsid w:val="56E04483"/>
    <w:rsid w:val="58C95FE4"/>
    <w:rsid w:val="5A8939E4"/>
    <w:rsid w:val="5AB70568"/>
    <w:rsid w:val="5AE661B3"/>
    <w:rsid w:val="5B0B05EE"/>
    <w:rsid w:val="5B6B4274"/>
    <w:rsid w:val="5E7F18F6"/>
    <w:rsid w:val="605177FC"/>
    <w:rsid w:val="60925F84"/>
    <w:rsid w:val="64DC5686"/>
    <w:rsid w:val="66464C58"/>
    <w:rsid w:val="726E4FA9"/>
    <w:rsid w:val="75965ECD"/>
    <w:rsid w:val="77B77146"/>
    <w:rsid w:val="78182F6F"/>
    <w:rsid w:val="7B767525"/>
    <w:rsid w:val="7FB603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Calibri" w:cs="Calibri"/>
      <w:lang w:val="ru-RU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Strong"/>
    <w:basedOn w:val="8"/>
    <w:qFormat/>
    <w:uiPriority w:val="0"/>
    <w:rPr>
      <w:b/>
      <w:bCs/>
    </w:rPr>
  </w:style>
  <w:style w:type="paragraph" w:styleId="12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4">
    <w:name w:val="Table Normal"/>
    <w:qFormat/>
    <w:uiPriority w:val="0"/>
  </w:style>
  <w:style w:type="table" w:customStyle="1" w:styleId="15">
    <w:name w:val="_Style 10"/>
    <w:basedOn w:val="14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11"/>
    <w:basedOn w:val="14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svg"/><Relationship Id="rId45" Type="http://schemas.openxmlformats.org/officeDocument/2006/relationships/image" Target="media/image40.png"/><Relationship Id="rId44" Type="http://schemas.openxmlformats.org/officeDocument/2006/relationships/image" Target="media/image39.svg"/><Relationship Id="rId43" Type="http://schemas.openxmlformats.org/officeDocument/2006/relationships/image" Target="media/image38.png"/><Relationship Id="rId42" Type="http://schemas.openxmlformats.org/officeDocument/2006/relationships/image" Target="media/image37.svg"/><Relationship Id="rId41" Type="http://schemas.openxmlformats.org/officeDocument/2006/relationships/image" Target="media/image36.png"/><Relationship Id="rId40" Type="http://schemas.openxmlformats.org/officeDocument/2006/relationships/image" Target="media/image35.sv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svg"/><Relationship Id="rId37" Type="http://schemas.openxmlformats.org/officeDocument/2006/relationships/image" Target="media/image32.png"/><Relationship Id="rId36" Type="http://schemas.openxmlformats.org/officeDocument/2006/relationships/image" Target="media/image31.svg"/><Relationship Id="rId35" Type="http://schemas.openxmlformats.org/officeDocument/2006/relationships/image" Target="media/image30.png"/><Relationship Id="rId34" Type="http://schemas.openxmlformats.org/officeDocument/2006/relationships/image" Target="media/image29.svg"/><Relationship Id="rId33" Type="http://schemas.openxmlformats.org/officeDocument/2006/relationships/image" Target="media/image28.png"/><Relationship Id="rId32" Type="http://schemas.openxmlformats.org/officeDocument/2006/relationships/image" Target="media/image27.svg"/><Relationship Id="rId31" Type="http://schemas.openxmlformats.org/officeDocument/2006/relationships/image" Target="media/image26.png"/><Relationship Id="rId30" Type="http://schemas.openxmlformats.org/officeDocument/2006/relationships/image" Target="media/image25.sv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svg"/><Relationship Id="rId27" Type="http://schemas.openxmlformats.org/officeDocument/2006/relationships/image" Target="media/image22.png"/><Relationship Id="rId26" Type="http://schemas.openxmlformats.org/officeDocument/2006/relationships/image" Target="media/image21.svg"/><Relationship Id="rId25" Type="http://schemas.openxmlformats.org/officeDocument/2006/relationships/image" Target="media/image20.png"/><Relationship Id="rId24" Type="http://schemas.openxmlformats.org/officeDocument/2006/relationships/image" Target="media/image19.svg"/><Relationship Id="rId23" Type="http://schemas.openxmlformats.org/officeDocument/2006/relationships/image" Target="media/image18.png"/><Relationship Id="rId22" Type="http://schemas.openxmlformats.org/officeDocument/2006/relationships/image" Target="media/image17.svg"/><Relationship Id="rId21" Type="http://schemas.openxmlformats.org/officeDocument/2006/relationships/image" Target="media/image16.png"/><Relationship Id="rId20" Type="http://schemas.openxmlformats.org/officeDocument/2006/relationships/image" Target="media/image15.sv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svg"/><Relationship Id="rId17" Type="http://schemas.openxmlformats.org/officeDocument/2006/relationships/image" Target="media/image12.png"/><Relationship Id="rId16" Type="http://schemas.openxmlformats.org/officeDocument/2006/relationships/image" Target="media/image11.svg"/><Relationship Id="rId15" Type="http://schemas.openxmlformats.org/officeDocument/2006/relationships/image" Target="media/image10.png"/><Relationship Id="rId14" Type="http://schemas.openxmlformats.org/officeDocument/2006/relationships/image" Target="media/image9.svg"/><Relationship Id="rId13" Type="http://schemas.openxmlformats.org/officeDocument/2006/relationships/image" Target="media/image8.png"/><Relationship Id="rId12" Type="http://schemas.openxmlformats.org/officeDocument/2006/relationships/image" Target="media/image7.sv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2384804F-3998-4D57-9195-F3826E402611-1">
      <extobjdata type="2384804F-3998-4D57-9195-F3826E402611" data="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"/>
    </extobj>
    <extobj name="2384804F-3998-4D57-9195-F3826E402611-2">
      <extobjdata type="2384804F-3998-4D57-9195-F3826E402611" data="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"/>
    </extobj>
    <extobj name="2384804F-3998-4D57-9195-F3826E402611-3">
      <extobjdata type="2384804F-3998-4D57-9195-F3826E402611" data="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"/>
    </extobj>
    <extobj name="2384804F-3998-4D57-9195-F3826E402611-4">
      <extobjdata type="2384804F-3998-4D57-9195-F3826E402611" data="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"/>
    </extobj>
    <extobj name="2384804F-3998-4D57-9195-F3826E402611-5">
      <extobjdata type="2384804F-3998-4D57-9195-F3826E402611" data="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"/>
    </extobj>
    <extobj name="2384804F-3998-4D57-9195-F3826E402611-6">
      <extobjdata type="2384804F-3998-4D57-9195-F3826E402611" data="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PUzFVUlZndFRpMDFRaUlnWkQwaVRURXhPQ0F0TWpVd1ZqYzFNRWd5TlRWV056RXdTREUxT0ZZdE1qRXdTREkxTlZZdE1qVXdTREV4T0ZvaUx6NDhjR0YwYUNCcFpEMGlUVXBZTFR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N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1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a3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A1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A1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D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1M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Gt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P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"/>
    </extobj>
    <extobj name="2384804F-3998-4D57-9195-F3826E402611-7">
      <extobjdata type="2384804F-3998-4D57-9195-F3826E402611" data="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"/>
    </extobj>
    <extobj name="2384804F-3998-4D57-9195-F3826E402611-8">
      <extobjdata type="2384804F-3998-4D57-9195-F3826E402611" data="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S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"/>
    </extobj>
    <extobj name="2384804F-3998-4D57-9195-F3826E402611-9">
      <extobjdata type="2384804F-3998-4D57-9195-F3826E402611" data="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GSWlCa1BTSk5OemdnTmpCUk56Z2dPRFFnT1RVZ01UQXlWREV6T0NBeE1qQlJNVFl5SURFeU1DQXhPREFnTVRBMFZERTVPU0EyTVZFeE9Ua2dNellnTVRneUlERTRWREV6T1NBd1ZEazJJREUzVkRjNElEWXd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l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"/>
    </extobj>
    <extobj name="2384804F-3998-4D57-9195-F3826E402611-10">
      <extobjdata type="2384804F-3998-4D57-9195-F3826E402611" data="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1VpSUdROUlrMDNPQ0EyTUZFM09DQTROQ0E1TlNBeE1ESlVNVE00SURFeU1GRXhOaklnTVRJd0lERTRNQ0F4TURSVU1UazVJRFl4VVRFNU9TQXpOaUF4T0RJZ01UaFVNVE01SURCVU9UWWdNVGRVTnpnZ05qQ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l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1p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"/>
    </extobj>
    <extobj name="2384804F-3998-4D57-9195-F3826E402611-11">
      <extobjdata type="2384804F-3998-4D57-9195-F3826E402611" data="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h3WVhSb0lHbGtQU0pOU2xndE1p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lSU0lnWkQwaVRUYzRJRFl3VVRjNElEZzBJRGsxSURFd01sUXhNemdnTVRJd1VURTJNaUF4TWpBZ01UZ3dJREV3TkZReE9Ua2dOakZSTVRrNUlETTJJREU0TWlBeE9GUXhNemtnTUZRNU5pQXhOMVEzT0NBMk1Gb2lMejQ4Y0dGMGFDQnBaRDBpVFVwWUx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5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Y0dGMGFDQnBaRDBpVFVwWUxUS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"/>
    </extobj>
    <extobj name="2384804F-3998-4D57-9195-F3826E402611-12">
      <extobjdata type="2384804F-3998-4D57-9195-F3826E402611" data="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B5TFZSRldDMU9MVEl5TVRJaUlHUTlJazA0TkNBeU16ZFVPRFFnTWpVd1ZEazRJREkzTUVnMk56bFJOamswSURJMk1pQTJPVFFnTWpVd1ZEWTNPU0F5TXpCSU9UaFJPRFFnTWpNM0lEZzBJREkxTUZvaUx6NDhjR0YwYUNCcFpEMGlUVXBZTF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l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S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5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eHdZWFJvSUdsa1BTSk5TbGd0TWkxVVJWZ3RUaTB5UlNJZ1pEMGlUVGM0SURZd1VUYzRJRGcwSURrMUlERXdNbFF4TXpnZ01USXdVVEUyTWlBeE1qQWdNVGd3SURFd05GUXhPVGtnTmpGUk1UazVJRE0ySURFNE1pQXhPRlF4TXprZ01GUTVOaUF4TjFRM09DQTJNRm9pTHo0OGNHRjBhQ0JwWkQwaVRVcFlMVEl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"/>
    </extobj>
    <extobj name="2384804F-3998-4D57-9195-F3826E402611-13">
      <extobjdata type="2384804F-3998-4D57-9195-F3826E402611" data="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k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S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weVJTSWdaRDBpVFRjNElEWXdVVGM0SURnMElEazFJREV3TWxReE16Z2dNVEl3VVRFMk1pQXhNakFnTVRnd0lERXdORlF4T1RrZ05qRlJNVGs1SURNMklERTRNaUF4T0ZReE16a2dNRlE1TmlBeE4xUTNPQ0EyTUZvaUx6NDhjR0YwYUNCcFpEMGlUVXBZTF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"/>
    </extobj>
    <extobj name="2384804F-3998-4D57-9195-F3826E402611-14">
      <extobjdata type="2384804F-3998-4D57-9195-F3826E402611" data="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1VpSUdROUlrMDNPQ0EyTUZFM09DQTROQ0E1TlNBeE1ESlVNVE00SURFeU1GRXhOaklnTVRJd0lERTRNQ0F4TURSVU1UazVJRFl4VVRFNU9TQXpOaUF4T0RJZ01UaFVNVE01SURCVU9UWWdNVGRVTnpnZ05qQ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"/>
    </extobj>
    <extobj name="2384804F-3998-4D57-9195-F3826E402611-15">
      <extobjdata type="2384804F-3998-4D57-9195-F3826E402611" data="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eHdZWFJvSUdsa1BTSk5TbGd0TWk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9MVEpGSWlCa1BTSk5OemdnTmpCUk56Z2dPRFFnT1RVZ01UQXlWREV6T0NBeE1qQlJNVFl5SURFeU1DQXhPREFnTVRBMFZERTVPU0EyTVZFeE9Ua2dNellnTVRneUlERTRWREV6T1NBd1ZEazJJREUzVkRjNElEWXd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"/>
    </extobj>
    <extobj name="2384804F-3998-4D57-9195-F3826E402611-16">
      <extobjdata type="2384804F-3998-4D57-9195-F3826E402611" data="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k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9MVEpGSWlCa1BTSk5OemdnTmpCUk56Z2dPRFFnT1RVZ01UQXlWREV6T0NBeE1qQlJNVFl5SURFeU1DQXhPREFnTVRBMFZERTVPU0EyTVZFeE9Ua2dNellnTVRneUlERTRWREV6T1NBd1ZEazJJREUzVkRjNElEWXd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l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"/>
    </extobj>
    <extobj name="2384804F-3998-4D57-9195-F3826E402611-17">
      <extobjdata type="2384804F-3998-4D57-9195-F3826E402611" data="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Y0dGMGFDQnBaRDBpVFVwWUxUS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"/>
    </extobj>
    <extobj name="2384804F-3998-4D57-9195-F3826E402611-18">
      <extobjdata type="2384804F-3998-4D57-9195-F3826E402611" data="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l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l0VkVWWUxVa3RNVVEwTXpraUlHUTlJazAwT0NBeFVUTXhJREV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2024-02-02T02:52:00Z</dcterms:created>
  <dc:creator>DELL_30029370</dc:creator>
  <cp:lastModifiedBy>Александра Влад�</cp:lastModifiedBy>
  <dcterms:modified xsi:type="dcterms:W3CDTF">2024-02-02T08:22:43Z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E0F9EA93CABF4584BC929178CFFEA336_12</vt:lpwstr>
  </property>
</Properties>
</file>